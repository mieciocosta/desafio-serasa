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F7BAC" w14:textId="77777777" w:rsidR="00DA194F" w:rsidRPr="00DA194F" w:rsidRDefault="00DA194F" w:rsidP="00DA194F">
      <w:pPr>
        <w:pStyle w:val="Ttulo1"/>
        <w:jc w:val="center"/>
        <w:rPr>
          <w:color w:val="auto"/>
        </w:rPr>
      </w:pPr>
      <w:r w:rsidRPr="00DA194F">
        <w:rPr>
          <w:color w:val="auto"/>
        </w:rPr>
        <w:t>EVIDÊNCIAS DE TESTE POR REQUISITO E HU</w:t>
      </w:r>
    </w:p>
    <w:p w14:paraId="3BF85AA4" w14:textId="77777777" w:rsidR="00DA194F" w:rsidRPr="00DA194F" w:rsidRDefault="00DA194F" w:rsidP="00DA194F">
      <w:pPr>
        <w:jc w:val="center"/>
        <w:rPr>
          <w:sz w:val="20"/>
          <w:szCs w:val="20"/>
        </w:rPr>
      </w:pPr>
      <w:r w:rsidRPr="00DA194F">
        <w:rPr>
          <w:i/>
          <w:sz w:val="20"/>
          <w:szCs w:val="20"/>
        </w:rPr>
        <w:t xml:space="preserve">SIGCN </w:t>
      </w:r>
      <w:proofErr w:type="spellStart"/>
      <w:r w:rsidRPr="00DA194F">
        <w:rPr>
          <w:i/>
          <w:sz w:val="20"/>
          <w:szCs w:val="20"/>
        </w:rPr>
        <w:t>Nuvem</w:t>
      </w:r>
      <w:proofErr w:type="spellEnd"/>
      <w:r w:rsidRPr="00DA194F">
        <w:rPr>
          <w:i/>
          <w:sz w:val="20"/>
          <w:szCs w:val="20"/>
        </w:rPr>
        <w:t xml:space="preserve"> MED – </w:t>
      </w:r>
      <w:proofErr w:type="spellStart"/>
      <w:r w:rsidRPr="00DA194F">
        <w:rPr>
          <w:i/>
          <w:sz w:val="20"/>
          <w:szCs w:val="20"/>
        </w:rPr>
        <w:t>Integração</w:t>
      </w:r>
      <w:proofErr w:type="spellEnd"/>
      <w:r w:rsidRPr="00DA194F">
        <w:rPr>
          <w:i/>
          <w:sz w:val="20"/>
          <w:szCs w:val="20"/>
        </w:rPr>
        <w:t xml:space="preserve"> SISPI / SICLON</w:t>
      </w:r>
    </w:p>
    <w:p w14:paraId="41BA184D" w14:textId="77777777" w:rsidR="00DA194F" w:rsidRPr="00DA194F" w:rsidRDefault="00DA194F" w:rsidP="00DA194F">
      <w:pPr>
        <w:rPr>
          <w:sz w:val="20"/>
          <w:szCs w:val="20"/>
        </w:rPr>
      </w:pPr>
      <w:proofErr w:type="spellStart"/>
      <w:r w:rsidRPr="00DA194F">
        <w:rPr>
          <w:b/>
          <w:sz w:val="20"/>
          <w:szCs w:val="20"/>
        </w:rPr>
        <w:t>Projeto</w:t>
      </w:r>
      <w:proofErr w:type="spellEnd"/>
      <w:r w:rsidRPr="00DA194F">
        <w:rPr>
          <w:b/>
          <w:sz w:val="20"/>
          <w:szCs w:val="20"/>
        </w:rPr>
        <w:t xml:space="preserve">: </w:t>
      </w:r>
      <w:proofErr w:type="spellStart"/>
      <w:r w:rsidRPr="00DA194F">
        <w:rPr>
          <w:sz w:val="20"/>
          <w:szCs w:val="20"/>
        </w:rPr>
        <w:t>BoxEsteiraDigitalSeguranca</w:t>
      </w:r>
      <w:proofErr w:type="spellEnd"/>
      <w:r w:rsidRPr="00DA194F">
        <w:rPr>
          <w:sz w:val="20"/>
          <w:szCs w:val="20"/>
        </w:rPr>
        <w:t xml:space="preserve"> – </w:t>
      </w:r>
      <w:proofErr w:type="spellStart"/>
      <w:r w:rsidRPr="00DA194F">
        <w:rPr>
          <w:sz w:val="20"/>
          <w:szCs w:val="20"/>
        </w:rPr>
        <w:t>Recuperação</w:t>
      </w:r>
      <w:proofErr w:type="spellEnd"/>
      <w:r w:rsidRPr="00DA194F">
        <w:rPr>
          <w:sz w:val="20"/>
          <w:szCs w:val="20"/>
        </w:rPr>
        <w:t xml:space="preserve"> e MED</w:t>
      </w:r>
      <w:r w:rsidRPr="00DA194F">
        <w:rPr>
          <w:sz w:val="20"/>
          <w:szCs w:val="20"/>
        </w:rPr>
        <w:br/>
      </w:r>
      <w:proofErr w:type="spellStart"/>
      <w:r w:rsidRPr="00DA194F">
        <w:rPr>
          <w:b/>
          <w:sz w:val="20"/>
          <w:szCs w:val="20"/>
        </w:rPr>
        <w:t>Ambiente</w:t>
      </w:r>
      <w:proofErr w:type="spellEnd"/>
      <w:r w:rsidRPr="00DA194F">
        <w:rPr>
          <w:b/>
          <w:sz w:val="20"/>
          <w:szCs w:val="20"/>
        </w:rPr>
        <w:t xml:space="preserve">: </w:t>
      </w:r>
      <w:r w:rsidRPr="00DA194F">
        <w:rPr>
          <w:sz w:val="20"/>
          <w:szCs w:val="20"/>
        </w:rPr>
        <w:t>DES</w:t>
      </w:r>
      <w:r w:rsidRPr="00DA194F">
        <w:rPr>
          <w:sz w:val="20"/>
          <w:szCs w:val="20"/>
        </w:rPr>
        <w:br/>
      </w:r>
      <w:proofErr w:type="spellStart"/>
      <w:r w:rsidRPr="00DA194F">
        <w:rPr>
          <w:b/>
          <w:sz w:val="20"/>
          <w:szCs w:val="20"/>
        </w:rPr>
        <w:t>Objetivo</w:t>
      </w:r>
      <w:proofErr w:type="spellEnd"/>
      <w:r w:rsidRPr="00DA194F">
        <w:rPr>
          <w:b/>
          <w:sz w:val="20"/>
          <w:szCs w:val="20"/>
        </w:rPr>
        <w:t xml:space="preserve">: </w:t>
      </w:r>
      <w:proofErr w:type="spellStart"/>
      <w:r w:rsidRPr="00DA194F">
        <w:rPr>
          <w:sz w:val="20"/>
          <w:szCs w:val="20"/>
        </w:rPr>
        <w:t>Comprovar</w:t>
      </w:r>
      <w:proofErr w:type="spellEnd"/>
      <w:r w:rsidRPr="00DA194F">
        <w:rPr>
          <w:sz w:val="20"/>
          <w:szCs w:val="20"/>
        </w:rPr>
        <w:t xml:space="preserve"> o </w:t>
      </w:r>
      <w:proofErr w:type="spellStart"/>
      <w:r w:rsidRPr="00DA194F">
        <w:rPr>
          <w:sz w:val="20"/>
          <w:szCs w:val="20"/>
        </w:rPr>
        <w:t>atendimento</w:t>
      </w:r>
      <w:proofErr w:type="spellEnd"/>
      <w:r w:rsidRPr="00DA194F">
        <w:rPr>
          <w:sz w:val="20"/>
          <w:szCs w:val="20"/>
        </w:rPr>
        <w:t xml:space="preserve"> </w:t>
      </w:r>
      <w:proofErr w:type="spellStart"/>
      <w:r w:rsidRPr="00DA194F">
        <w:rPr>
          <w:sz w:val="20"/>
          <w:szCs w:val="20"/>
        </w:rPr>
        <w:t>aos</w:t>
      </w:r>
      <w:proofErr w:type="spellEnd"/>
      <w:r w:rsidRPr="00DA194F">
        <w:rPr>
          <w:sz w:val="20"/>
          <w:szCs w:val="20"/>
        </w:rPr>
        <w:t xml:space="preserve"> </w:t>
      </w:r>
      <w:proofErr w:type="spellStart"/>
      <w:r w:rsidRPr="00DA194F">
        <w:rPr>
          <w:sz w:val="20"/>
          <w:szCs w:val="20"/>
        </w:rPr>
        <w:t>requisitos</w:t>
      </w:r>
      <w:proofErr w:type="spellEnd"/>
      <w:r w:rsidRPr="00DA194F">
        <w:rPr>
          <w:sz w:val="20"/>
          <w:szCs w:val="20"/>
        </w:rPr>
        <w:t xml:space="preserve"> </w:t>
      </w:r>
      <w:proofErr w:type="spellStart"/>
      <w:r w:rsidRPr="00DA194F">
        <w:rPr>
          <w:sz w:val="20"/>
          <w:szCs w:val="20"/>
        </w:rPr>
        <w:t>funcionais</w:t>
      </w:r>
      <w:proofErr w:type="spellEnd"/>
      <w:r w:rsidRPr="00DA194F">
        <w:rPr>
          <w:sz w:val="20"/>
          <w:szCs w:val="20"/>
        </w:rPr>
        <w:t xml:space="preserve">, com </w:t>
      </w:r>
      <w:proofErr w:type="spellStart"/>
      <w:r w:rsidRPr="00DA194F">
        <w:rPr>
          <w:sz w:val="20"/>
          <w:szCs w:val="20"/>
        </w:rPr>
        <w:t>rastreabilidade</w:t>
      </w:r>
      <w:proofErr w:type="spellEnd"/>
      <w:r w:rsidRPr="00DA194F">
        <w:rPr>
          <w:sz w:val="20"/>
          <w:szCs w:val="20"/>
        </w:rPr>
        <w:t xml:space="preserve"> </w:t>
      </w:r>
      <w:proofErr w:type="spellStart"/>
      <w:r w:rsidRPr="00DA194F">
        <w:rPr>
          <w:sz w:val="20"/>
          <w:szCs w:val="20"/>
        </w:rPr>
        <w:t>completa</w:t>
      </w:r>
      <w:proofErr w:type="spellEnd"/>
      <w:r w:rsidRPr="00DA194F">
        <w:rPr>
          <w:sz w:val="20"/>
          <w:szCs w:val="20"/>
        </w:rPr>
        <w:t xml:space="preserve"> entre HU, </w:t>
      </w:r>
      <w:proofErr w:type="spellStart"/>
      <w:r w:rsidRPr="00DA194F">
        <w:rPr>
          <w:sz w:val="20"/>
          <w:szCs w:val="20"/>
        </w:rPr>
        <w:t>requisito</w:t>
      </w:r>
      <w:proofErr w:type="spellEnd"/>
      <w:r w:rsidRPr="00DA194F">
        <w:rPr>
          <w:sz w:val="20"/>
          <w:szCs w:val="20"/>
        </w:rPr>
        <w:t xml:space="preserve"> e </w:t>
      </w:r>
      <w:proofErr w:type="spellStart"/>
      <w:r w:rsidRPr="00DA194F">
        <w:rPr>
          <w:sz w:val="20"/>
          <w:szCs w:val="20"/>
        </w:rPr>
        <w:t>evidência</w:t>
      </w:r>
      <w:proofErr w:type="spellEnd"/>
      <w:r w:rsidRPr="00DA194F">
        <w:rPr>
          <w:sz w:val="20"/>
          <w:szCs w:val="20"/>
        </w:rPr>
        <w:t xml:space="preserve">, </w:t>
      </w:r>
      <w:proofErr w:type="spellStart"/>
      <w:r w:rsidRPr="00DA194F">
        <w:rPr>
          <w:sz w:val="20"/>
          <w:szCs w:val="20"/>
        </w:rPr>
        <w:t>conforme</w:t>
      </w:r>
      <w:proofErr w:type="spellEnd"/>
      <w:r w:rsidRPr="00DA194F">
        <w:rPr>
          <w:sz w:val="20"/>
          <w:szCs w:val="20"/>
        </w:rPr>
        <w:t xml:space="preserve"> </w:t>
      </w:r>
      <w:proofErr w:type="spellStart"/>
      <w:r w:rsidRPr="00DA194F">
        <w:rPr>
          <w:sz w:val="20"/>
          <w:szCs w:val="20"/>
        </w:rPr>
        <w:t>Guia</w:t>
      </w:r>
      <w:proofErr w:type="spellEnd"/>
      <w:r w:rsidRPr="00DA194F">
        <w:rPr>
          <w:sz w:val="20"/>
          <w:szCs w:val="20"/>
        </w:rPr>
        <w:t xml:space="preserve"> de </w:t>
      </w:r>
      <w:proofErr w:type="spellStart"/>
      <w:r w:rsidRPr="00DA194F">
        <w:rPr>
          <w:sz w:val="20"/>
          <w:szCs w:val="20"/>
        </w:rPr>
        <w:t>Modelagem</w:t>
      </w:r>
      <w:proofErr w:type="spellEnd"/>
      <w:r w:rsidRPr="00DA194F">
        <w:rPr>
          <w:sz w:val="20"/>
          <w:szCs w:val="20"/>
        </w:rPr>
        <w:t xml:space="preserve"> de Testes (Jun/2025).</w:t>
      </w:r>
    </w:p>
    <w:p w14:paraId="5F58337E" w14:textId="77777777" w:rsidR="00A96DD1" w:rsidRPr="00DA194F" w:rsidRDefault="00A96DD1">
      <w:pPr>
        <w:rPr>
          <w:rFonts w:cs="Arial"/>
          <w:sz w:val="20"/>
          <w:szCs w:val="20"/>
        </w:rPr>
      </w:pPr>
    </w:p>
    <w:p w14:paraId="55BC61DB" w14:textId="77777777" w:rsidR="00A96DD1" w:rsidRPr="00DA194F" w:rsidRDefault="00000000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t xml:space="preserve">HU 73569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Devolução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para a CAIXA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Tratamento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da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Mensagem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Alteração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da Etapa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Análise</w:t>
      </w:r>
      <w:proofErr w:type="spellEnd"/>
    </w:p>
    <w:p w14:paraId="3702FCC7" w14:textId="77777777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t xml:space="preserve">RF01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Receber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do SISPI as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informações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alteração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status da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análise</w:t>
      </w:r>
      <w:proofErr w:type="spellEnd"/>
    </w:p>
    <w:p w14:paraId="08A83F8E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399AD539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 xml:space="preserve">Print da fila </w:t>
      </w:r>
      <w:proofErr w:type="spellStart"/>
      <w:r w:rsidRPr="00DA194F">
        <w:rPr>
          <w:rFonts w:cs="Arial"/>
          <w:sz w:val="20"/>
          <w:szCs w:val="20"/>
        </w:rPr>
        <w:t>sigcn</w:t>
      </w:r>
      <w:proofErr w:type="spellEnd"/>
      <w:r w:rsidRPr="00DA194F">
        <w:rPr>
          <w:rFonts w:cs="Arial"/>
          <w:sz w:val="20"/>
          <w:szCs w:val="20"/>
        </w:rPr>
        <w:t>-med-</w:t>
      </w:r>
      <w:proofErr w:type="spellStart"/>
      <w:r w:rsidRPr="00DA194F">
        <w:rPr>
          <w:rFonts w:cs="Arial"/>
          <w:sz w:val="20"/>
          <w:szCs w:val="20"/>
        </w:rPr>
        <w:t>atualizacaorecuperacao</w:t>
      </w:r>
      <w:proofErr w:type="spellEnd"/>
      <w:r w:rsidRPr="00DA194F">
        <w:rPr>
          <w:rFonts w:cs="Arial"/>
          <w:sz w:val="20"/>
          <w:szCs w:val="20"/>
        </w:rPr>
        <w:t>-</w:t>
      </w:r>
      <w:proofErr w:type="spellStart"/>
      <w:r w:rsidRPr="00DA194F">
        <w:rPr>
          <w:rFonts w:cs="Arial"/>
          <w:sz w:val="20"/>
          <w:szCs w:val="20"/>
        </w:rPr>
        <w:t>recebimento</w:t>
      </w:r>
      <w:proofErr w:type="spellEnd"/>
      <w:r w:rsidRPr="00DA194F">
        <w:rPr>
          <w:rFonts w:cs="Arial"/>
          <w:sz w:val="20"/>
          <w:szCs w:val="20"/>
        </w:rPr>
        <w:t xml:space="preserve"> no Azure Service Bus com a </w:t>
      </w:r>
      <w:proofErr w:type="spellStart"/>
      <w:r w:rsidRPr="00DA194F">
        <w:rPr>
          <w:rFonts w:cs="Arial"/>
          <w:sz w:val="20"/>
          <w:szCs w:val="20"/>
        </w:rPr>
        <w:t>mensagem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recebida</w:t>
      </w:r>
      <w:proofErr w:type="spellEnd"/>
      <w:r w:rsidRPr="00DA194F">
        <w:rPr>
          <w:rFonts w:cs="Arial"/>
          <w:sz w:val="20"/>
          <w:szCs w:val="20"/>
        </w:rPr>
        <w:t>.</w:t>
      </w:r>
      <w:r w:rsidRPr="00DA194F">
        <w:rPr>
          <w:rFonts w:cs="Arial"/>
          <w:sz w:val="20"/>
          <w:szCs w:val="20"/>
        </w:rPr>
        <w:br/>
      </w:r>
      <w:r w:rsidRPr="00DA194F">
        <w:rPr>
          <w:noProof/>
          <w:sz w:val="20"/>
          <w:szCs w:val="20"/>
        </w:rPr>
        <w:drawing>
          <wp:inline distT="0" distB="0" distL="0" distR="0" wp14:anchorId="5B90731B" wp14:editId="4F9CC393">
            <wp:extent cx="5400040" cy="1546860"/>
            <wp:effectExtent l="0" t="0" r="10160" b="7620"/>
            <wp:docPr id="2021499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9235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D6E4" w14:textId="77777777" w:rsidR="00DA194F" w:rsidRDefault="00DA194F">
      <w:pPr>
        <w:spacing w:after="0" w:line="240" w:lineRule="auto"/>
        <w:rPr>
          <w:rFonts w:eastAsiaTheme="majorEastAsia" w:cs="Arial"/>
          <w:b/>
          <w:bCs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03F2ACC0" w14:textId="0AFB0B44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lastRenderedPageBreak/>
        <w:t xml:space="preserve">RF02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Identificar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mensagens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com status ANALYZED</w:t>
      </w:r>
    </w:p>
    <w:p w14:paraId="0FD9E857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35B319FD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 xml:space="preserve">Print do JSON </w:t>
      </w:r>
      <w:proofErr w:type="spellStart"/>
      <w:r w:rsidRPr="00DA194F">
        <w:rPr>
          <w:rFonts w:cs="Arial"/>
          <w:sz w:val="20"/>
          <w:szCs w:val="20"/>
        </w:rPr>
        <w:t>recebido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contendo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StatusAtual</w:t>
      </w:r>
      <w:proofErr w:type="spellEnd"/>
      <w:r w:rsidRPr="00DA194F">
        <w:rPr>
          <w:rFonts w:cs="Arial"/>
          <w:sz w:val="20"/>
          <w:szCs w:val="20"/>
        </w:rPr>
        <w:t xml:space="preserve"> = ANALYZED.</w:t>
      </w:r>
      <w:r w:rsidRPr="00DA194F">
        <w:rPr>
          <w:rFonts w:cs="Arial"/>
          <w:sz w:val="20"/>
          <w:szCs w:val="20"/>
        </w:rPr>
        <w:br/>
      </w:r>
      <w:r w:rsidRPr="00DA194F">
        <w:rPr>
          <w:noProof/>
          <w:sz w:val="20"/>
          <w:szCs w:val="20"/>
        </w:rPr>
        <w:drawing>
          <wp:inline distT="0" distB="0" distL="0" distR="0" wp14:anchorId="4C07C667" wp14:editId="61533BC0">
            <wp:extent cx="5400040" cy="3566795"/>
            <wp:effectExtent l="0" t="0" r="10160" b="14605"/>
            <wp:docPr id="1033350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0798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0BEC" w14:textId="77777777" w:rsidR="00DA194F" w:rsidRDefault="00DA194F">
      <w:pPr>
        <w:spacing w:after="0" w:line="240" w:lineRule="auto"/>
        <w:rPr>
          <w:rFonts w:eastAsiaTheme="majorEastAsia" w:cs="Arial"/>
          <w:b/>
          <w:bCs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32F8C438" w14:textId="019FC299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lastRenderedPageBreak/>
        <w:t xml:space="preserve">RF03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Persistir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no banco o status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atualizado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+ timestamp</w:t>
      </w:r>
    </w:p>
    <w:p w14:paraId="0C8C72DC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031F2596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>Print do Cosmos DB (container med-</w:t>
      </w:r>
      <w:proofErr w:type="spellStart"/>
      <w:r w:rsidRPr="00DA194F">
        <w:rPr>
          <w:rFonts w:cs="Arial"/>
          <w:sz w:val="20"/>
          <w:szCs w:val="20"/>
        </w:rPr>
        <w:t>devolucao</w:t>
      </w:r>
      <w:proofErr w:type="spellEnd"/>
      <w:r w:rsidRPr="00DA194F">
        <w:rPr>
          <w:rFonts w:cs="Arial"/>
          <w:sz w:val="20"/>
          <w:szCs w:val="20"/>
        </w:rPr>
        <w:t xml:space="preserve">) </w:t>
      </w:r>
      <w:proofErr w:type="spellStart"/>
      <w:r w:rsidRPr="00DA194F">
        <w:rPr>
          <w:rFonts w:cs="Arial"/>
          <w:sz w:val="20"/>
          <w:szCs w:val="20"/>
        </w:rPr>
        <w:t>exibindo</w:t>
      </w:r>
      <w:proofErr w:type="spellEnd"/>
      <w:r w:rsidRPr="00DA194F">
        <w:rPr>
          <w:rFonts w:cs="Arial"/>
          <w:sz w:val="20"/>
          <w:szCs w:val="20"/>
        </w:rPr>
        <w:t xml:space="preserve"> Status </w:t>
      </w:r>
      <w:proofErr w:type="spellStart"/>
      <w:r w:rsidRPr="00DA194F">
        <w:rPr>
          <w:rFonts w:cs="Arial"/>
          <w:sz w:val="20"/>
          <w:szCs w:val="20"/>
        </w:rPr>
        <w:t>Atual</w:t>
      </w:r>
      <w:proofErr w:type="spellEnd"/>
      <w:r w:rsidRPr="00DA194F">
        <w:rPr>
          <w:rFonts w:cs="Arial"/>
          <w:sz w:val="20"/>
          <w:szCs w:val="20"/>
        </w:rPr>
        <w:t xml:space="preserve"> = ANALYZED e </w:t>
      </w:r>
      <w:proofErr w:type="spellStart"/>
      <w:r w:rsidRPr="00DA194F">
        <w:rPr>
          <w:rFonts w:cs="Arial"/>
          <w:sz w:val="20"/>
          <w:szCs w:val="20"/>
        </w:rPr>
        <w:t>DataAlteracaoStatus</w:t>
      </w:r>
      <w:proofErr w:type="spellEnd"/>
      <w:r w:rsidRPr="00DA194F">
        <w:rPr>
          <w:rFonts w:cs="Arial"/>
          <w:sz w:val="20"/>
          <w:szCs w:val="20"/>
        </w:rPr>
        <w:t>.</w:t>
      </w:r>
      <w:r w:rsidRPr="00DA194F">
        <w:rPr>
          <w:rFonts w:cs="Arial"/>
          <w:sz w:val="20"/>
          <w:szCs w:val="20"/>
        </w:rPr>
        <w:br/>
      </w:r>
      <w:r w:rsidRPr="00DA194F">
        <w:rPr>
          <w:noProof/>
          <w:sz w:val="20"/>
          <w:szCs w:val="20"/>
        </w:rPr>
        <w:drawing>
          <wp:inline distT="0" distB="0" distL="0" distR="0" wp14:anchorId="512828E3" wp14:editId="0CB57B23">
            <wp:extent cx="5400040" cy="3566795"/>
            <wp:effectExtent l="0" t="0" r="10160" b="146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5C34" w14:textId="77777777" w:rsidR="00DA194F" w:rsidRDefault="00DA194F">
      <w:pPr>
        <w:spacing w:after="0" w:line="240" w:lineRule="auto"/>
        <w:rPr>
          <w:rFonts w:eastAsiaTheme="majorEastAsia" w:cs="Arial"/>
          <w:b/>
          <w:bCs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p w14:paraId="5CF19FCA" w14:textId="354B3A3F" w:rsidR="00A96DD1" w:rsidRPr="00DA194F" w:rsidRDefault="00000000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lastRenderedPageBreak/>
        <w:t xml:space="preserve">HU 74333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Pedido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Recuperação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Integração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com o SISPI</w:t>
      </w:r>
    </w:p>
    <w:p w14:paraId="3C8C0059" w14:textId="77777777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t xml:space="preserve">RF01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Receber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montar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corretamente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o JSON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solicitação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recuperação</w:t>
      </w:r>
      <w:proofErr w:type="spellEnd"/>
    </w:p>
    <w:p w14:paraId="61F61964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393900F9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 xml:space="preserve">Print do </w:t>
      </w:r>
      <w:proofErr w:type="spellStart"/>
      <w:r w:rsidRPr="00DA194F">
        <w:rPr>
          <w:rFonts w:cs="Arial"/>
          <w:sz w:val="20"/>
          <w:szCs w:val="20"/>
        </w:rPr>
        <w:t>envio</w:t>
      </w:r>
      <w:proofErr w:type="spellEnd"/>
      <w:r w:rsidRPr="00DA194F">
        <w:rPr>
          <w:rFonts w:cs="Arial"/>
          <w:sz w:val="20"/>
          <w:szCs w:val="20"/>
        </w:rPr>
        <w:t xml:space="preserve"> do JSON </w:t>
      </w:r>
      <w:proofErr w:type="spellStart"/>
      <w:r w:rsidRPr="00DA194F">
        <w:rPr>
          <w:rFonts w:cs="Arial"/>
          <w:sz w:val="20"/>
          <w:szCs w:val="20"/>
        </w:rPr>
        <w:t>na</w:t>
      </w:r>
      <w:proofErr w:type="spellEnd"/>
      <w:r w:rsidRPr="00DA194F">
        <w:rPr>
          <w:rFonts w:cs="Arial"/>
          <w:sz w:val="20"/>
          <w:szCs w:val="20"/>
        </w:rPr>
        <w:t xml:space="preserve"> fila </w:t>
      </w:r>
      <w:proofErr w:type="spellStart"/>
      <w:r w:rsidRPr="00DA194F">
        <w:rPr>
          <w:rFonts w:cs="Arial"/>
          <w:sz w:val="20"/>
          <w:szCs w:val="20"/>
        </w:rPr>
        <w:t>sigcn</w:t>
      </w:r>
      <w:proofErr w:type="spellEnd"/>
      <w:r w:rsidRPr="00DA194F">
        <w:rPr>
          <w:rFonts w:cs="Arial"/>
          <w:sz w:val="20"/>
          <w:szCs w:val="20"/>
        </w:rPr>
        <w:t>-med-</w:t>
      </w:r>
      <w:proofErr w:type="spellStart"/>
      <w:r w:rsidRPr="00DA194F">
        <w:rPr>
          <w:rFonts w:cs="Arial"/>
          <w:sz w:val="20"/>
          <w:szCs w:val="20"/>
        </w:rPr>
        <w:t>solicitacaorecuperacao</w:t>
      </w:r>
      <w:proofErr w:type="spellEnd"/>
      <w:r w:rsidRPr="00DA194F">
        <w:rPr>
          <w:rFonts w:cs="Arial"/>
          <w:sz w:val="20"/>
          <w:szCs w:val="20"/>
        </w:rPr>
        <w:t>-</w:t>
      </w:r>
      <w:proofErr w:type="spellStart"/>
      <w:r w:rsidRPr="00DA194F">
        <w:rPr>
          <w:rFonts w:cs="Arial"/>
          <w:sz w:val="20"/>
          <w:szCs w:val="20"/>
        </w:rPr>
        <w:t>recebimento</w:t>
      </w:r>
      <w:proofErr w:type="spellEnd"/>
      <w:r w:rsidRPr="00DA194F">
        <w:rPr>
          <w:rFonts w:cs="Arial"/>
          <w:sz w:val="20"/>
          <w:szCs w:val="20"/>
        </w:rPr>
        <w:t>.</w:t>
      </w:r>
      <w:r w:rsidRPr="00DA194F">
        <w:rPr>
          <w:rFonts w:cs="Arial"/>
          <w:sz w:val="20"/>
          <w:szCs w:val="20"/>
        </w:rPr>
        <w:br/>
      </w:r>
    </w:p>
    <w:p w14:paraId="5AE71CA8" w14:textId="77777777" w:rsidR="00A96DD1" w:rsidRPr="00DA194F" w:rsidRDefault="00000000">
      <w:pPr>
        <w:rPr>
          <w:rFonts w:ascii="Times New Roman" w:hAnsi="Times New Roman" w:cs="Times New Roman"/>
          <w:sz w:val="20"/>
          <w:szCs w:val="20"/>
        </w:rPr>
      </w:pPr>
      <w:r w:rsidRPr="00DA194F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941AC0F" wp14:editId="577273B8">
            <wp:extent cx="5400040" cy="3221990"/>
            <wp:effectExtent l="0" t="0" r="10160" b="8890"/>
            <wp:docPr id="1319618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18275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4ED1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5CCE437E" wp14:editId="700016F5">
            <wp:extent cx="5400040" cy="1891665"/>
            <wp:effectExtent l="0" t="0" r="10160" b="13335"/>
            <wp:docPr id="1392688753" name="Imagem 5" descr="image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8753" name="Imagem 5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9673" w14:textId="77777777" w:rsidR="00A96DD1" w:rsidRPr="00DA194F" w:rsidRDefault="00000000">
      <w:pPr>
        <w:rPr>
          <w:sz w:val="20"/>
          <w:szCs w:val="20"/>
        </w:rPr>
      </w:pPr>
      <w:r w:rsidRPr="00DA194F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E7D9B35" wp14:editId="43B810CD">
            <wp:extent cx="5400040" cy="3054985"/>
            <wp:effectExtent l="0" t="0" r="10160" b="8255"/>
            <wp:docPr id="187601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1627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A41" w14:textId="77777777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t xml:space="preserve">RF02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Persistir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pedido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no Cosmos DB</w:t>
      </w:r>
    </w:p>
    <w:p w14:paraId="323C2D76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49A8C648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>Print do Cosmos DB container med-</w:t>
      </w:r>
      <w:proofErr w:type="spellStart"/>
      <w:r w:rsidRPr="00DA194F">
        <w:rPr>
          <w:rFonts w:cs="Arial"/>
          <w:sz w:val="20"/>
          <w:szCs w:val="20"/>
        </w:rPr>
        <w:t>devolucao</w:t>
      </w:r>
      <w:proofErr w:type="spellEnd"/>
      <w:r w:rsidRPr="00DA194F">
        <w:rPr>
          <w:rFonts w:cs="Arial"/>
          <w:sz w:val="20"/>
          <w:szCs w:val="20"/>
        </w:rPr>
        <w:t xml:space="preserve"> com </w:t>
      </w:r>
      <w:proofErr w:type="spellStart"/>
      <w:r w:rsidRPr="00DA194F">
        <w:rPr>
          <w:rFonts w:cs="Arial"/>
          <w:sz w:val="20"/>
          <w:szCs w:val="20"/>
        </w:rPr>
        <w:t>documento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criado</w:t>
      </w:r>
      <w:proofErr w:type="spellEnd"/>
      <w:r w:rsidRPr="00DA194F">
        <w:rPr>
          <w:rFonts w:cs="Arial"/>
          <w:sz w:val="20"/>
          <w:szCs w:val="20"/>
        </w:rPr>
        <w:t>.</w:t>
      </w:r>
      <w:r w:rsidRPr="00DA194F">
        <w:rPr>
          <w:rFonts w:cs="Arial"/>
          <w:sz w:val="20"/>
          <w:szCs w:val="20"/>
        </w:rPr>
        <w:br/>
      </w:r>
    </w:p>
    <w:p w14:paraId="6ACB9DC2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07696C6E" wp14:editId="72717746">
            <wp:extent cx="5400040" cy="2988310"/>
            <wp:effectExtent l="0" t="0" r="10160" b="13970"/>
            <wp:docPr id="45492872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8720" name="Imagem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0102" w14:textId="77777777" w:rsidR="00A96DD1" w:rsidRPr="00DA194F" w:rsidRDefault="00A96DD1">
      <w:pPr>
        <w:rPr>
          <w:rFonts w:cs="Arial"/>
          <w:sz w:val="20"/>
          <w:szCs w:val="20"/>
        </w:rPr>
      </w:pPr>
    </w:p>
    <w:p w14:paraId="03E36200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br w:type="page"/>
      </w:r>
    </w:p>
    <w:p w14:paraId="45335D49" w14:textId="77777777" w:rsidR="00A96DD1" w:rsidRPr="00DA194F" w:rsidRDefault="00000000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lastRenderedPageBreak/>
        <w:t xml:space="preserve">HU 77838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Pedido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Recuperação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Cancelar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Recuperação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de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Valores</w:t>
      </w:r>
      <w:proofErr w:type="spellEnd"/>
    </w:p>
    <w:p w14:paraId="5E8E97B4" w14:textId="77777777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t xml:space="preserve">RF01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Cancelar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pedido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previamente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criado</w:t>
      </w:r>
      <w:proofErr w:type="spellEnd"/>
    </w:p>
    <w:p w14:paraId="1F5EBA98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102929C5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 xml:space="preserve">Print do Cosmos DB </w:t>
      </w:r>
      <w:proofErr w:type="spellStart"/>
      <w:r w:rsidRPr="00DA194F">
        <w:rPr>
          <w:rFonts w:cs="Arial"/>
          <w:sz w:val="20"/>
          <w:szCs w:val="20"/>
        </w:rPr>
        <w:t>exibindo</w:t>
      </w:r>
      <w:proofErr w:type="spellEnd"/>
      <w:r w:rsidRPr="00DA194F">
        <w:rPr>
          <w:rFonts w:cs="Arial"/>
          <w:sz w:val="20"/>
          <w:szCs w:val="20"/>
        </w:rPr>
        <w:t xml:space="preserve"> Status </w:t>
      </w:r>
      <w:proofErr w:type="spellStart"/>
      <w:r w:rsidRPr="00DA194F">
        <w:rPr>
          <w:rFonts w:cs="Arial"/>
          <w:sz w:val="20"/>
          <w:szCs w:val="20"/>
        </w:rPr>
        <w:t>Atual</w:t>
      </w:r>
      <w:proofErr w:type="spellEnd"/>
      <w:r w:rsidRPr="00DA194F">
        <w:rPr>
          <w:rFonts w:cs="Arial"/>
          <w:sz w:val="20"/>
          <w:szCs w:val="20"/>
        </w:rPr>
        <w:t xml:space="preserve"> = CANCELADA.</w:t>
      </w:r>
      <w:r w:rsidRPr="00DA194F">
        <w:rPr>
          <w:rFonts w:cs="Arial"/>
          <w:sz w:val="20"/>
          <w:szCs w:val="20"/>
        </w:rPr>
        <w:br/>
      </w:r>
    </w:p>
    <w:p w14:paraId="16342829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05F9A4EE" wp14:editId="5538F289">
            <wp:extent cx="5400040" cy="3018155"/>
            <wp:effectExtent l="0" t="0" r="10160" b="14605"/>
            <wp:docPr id="496933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33252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6C35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04BD54D4" wp14:editId="6E6C016F">
            <wp:extent cx="5400040" cy="3042920"/>
            <wp:effectExtent l="0" t="0" r="10160" b="5080"/>
            <wp:docPr id="11366059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05903" name="Imagem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19C1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lastRenderedPageBreak/>
        <w:drawing>
          <wp:inline distT="0" distB="0" distL="0" distR="0" wp14:anchorId="407FF6E9" wp14:editId="08301E97">
            <wp:extent cx="5400040" cy="3035300"/>
            <wp:effectExtent l="0" t="0" r="10160" b="12700"/>
            <wp:docPr id="1678120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0182" name="Imagem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B531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39124772" wp14:editId="0D4BA9EC">
            <wp:extent cx="5400040" cy="2620010"/>
            <wp:effectExtent l="0" t="0" r="10160" b="1270"/>
            <wp:docPr id="1240612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2298" name="Imagem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D57F" w14:textId="77777777" w:rsidR="00A96DD1" w:rsidRPr="00DA194F" w:rsidRDefault="00A96DD1">
      <w:pPr>
        <w:pStyle w:val="Ttulo3"/>
        <w:rPr>
          <w:rFonts w:ascii="Arial" w:hAnsi="Arial" w:cs="Arial"/>
          <w:color w:val="auto"/>
          <w:sz w:val="20"/>
          <w:szCs w:val="20"/>
        </w:rPr>
      </w:pPr>
    </w:p>
    <w:p w14:paraId="16132190" w14:textId="77777777" w:rsidR="00A96DD1" w:rsidRPr="00DA194F" w:rsidRDefault="00A96DD1">
      <w:pPr>
        <w:pStyle w:val="Ttulo3"/>
        <w:rPr>
          <w:rFonts w:ascii="Arial" w:hAnsi="Arial" w:cs="Arial"/>
          <w:color w:val="auto"/>
          <w:sz w:val="20"/>
          <w:szCs w:val="20"/>
        </w:rPr>
      </w:pPr>
    </w:p>
    <w:p w14:paraId="76FB47AA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br w:type="page"/>
      </w:r>
    </w:p>
    <w:p w14:paraId="20F94817" w14:textId="77777777" w:rsidR="00A96DD1" w:rsidRPr="00DA194F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r w:rsidRPr="00DA194F">
        <w:rPr>
          <w:rFonts w:ascii="Arial" w:hAnsi="Arial" w:cs="Arial"/>
          <w:color w:val="auto"/>
          <w:sz w:val="20"/>
          <w:szCs w:val="20"/>
        </w:rPr>
        <w:lastRenderedPageBreak/>
        <w:t xml:space="preserve">RF02 –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Nenhuma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mensagem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DA194F">
        <w:rPr>
          <w:rFonts w:ascii="Arial" w:hAnsi="Arial" w:cs="Arial"/>
          <w:color w:val="auto"/>
          <w:sz w:val="20"/>
          <w:szCs w:val="20"/>
        </w:rPr>
        <w:t>enviada</w:t>
      </w:r>
      <w:proofErr w:type="spellEnd"/>
      <w:r w:rsidRPr="00DA194F">
        <w:rPr>
          <w:rFonts w:ascii="Arial" w:hAnsi="Arial" w:cs="Arial"/>
          <w:color w:val="auto"/>
          <w:sz w:val="20"/>
          <w:szCs w:val="20"/>
        </w:rPr>
        <w:t xml:space="preserve"> para DLQ</w:t>
      </w:r>
    </w:p>
    <w:p w14:paraId="164F65A9" w14:textId="77777777" w:rsidR="00A96DD1" w:rsidRPr="00DA194F" w:rsidRDefault="00000000">
      <w:pPr>
        <w:rPr>
          <w:rFonts w:cs="Arial"/>
          <w:sz w:val="20"/>
          <w:szCs w:val="20"/>
        </w:rPr>
      </w:pPr>
      <w:proofErr w:type="spellStart"/>
      <w:r w:rsidRPr="00DA194F">
        <w:rPr>
          <w:rFonts w:cs="Arial"/>
          <w:sz w:val="20"/>
          <w:szCs w:val="20"/>
        </w:rPr>
        <w:t>Descrição</w:t>
      </w:r>
      <w:proofErr w:type="spellEnd"/>
      <w:r w:rsidRPr="00DA194F">
        <w:rPr>
          <w:rFonts w:cs="Arial"/>
          <w:sz w:val="20"/>
          <w:szCs w:val="20"/>
        </w:rPr>
        <w:t xml:space="preserve"> / </w:t>
      </w:r>
      <w:proofErr w:type="spellStart"/>
      <w:r w:rsidRPr="00DA194F">
        <w:rPr>
          <w:rFonts w:cs="Arial"/>
          <w:sz w:val="20"/>
          <w:szCs w:val="20"/>
        </w:rPr>
        <w:t>Evidência</w:t>
      </w:r>
      <w:proofErr w:type="spellEnd"/>
      <w:r w:rsidRPr="00DA194F">
        <w:rPr>
          <w:rFonts w:cs="Arial"/>
          <w:sz w:val="20"/>
          <w:szCs w:val="20"/>
        </w:rPr>
        <w:t>:</w:t>
      </w:r>
    </w:p>
    <w:p w14:paraId="7EFBCCEC" w14:textId="77777777" w:rsidR="00A96DD1" w:rsidRPr="00DA194F" w:rsidRDefault="00000000">
      <w:pPr>
        <w:rPr>
          <w:rFonts w:cs="Arial"/>
          <w:sz w:val="20"/>
          <w:szCs w:val="20"/>
        </w:rPr>
      </w:pPr>
      <w:r w:rsidRPr="00DA194F">
        <w:rPr>
          <w:rFonts w:cs="Arial"/>
          <w:sz w:val="20"/>
          <w:szCs w:val="20"/>
        </w:rPr>
        <w:t xml:space="preserve">Print da aba </w:t>
      </w:r>
      <w:proofErr w:type="spellStart"/>
      <w:r w:rsidRPr="00DA194F">
        <w:rPr>
          <w:rFonts w:cs="Arial"/>
          <w:sz w:val="20"/>
          <w:szCs w:val="20"/>
        </w:rPr>
        <w:t>Mensagens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Mortas</w:t>
      </w:r>
      <w:proofErr w:type="spellEnd"/>
      <w:r w:rsidRPr="00DA194F">
        <w:rPr>
          <w:rFonts w:cs="Arial"/>
          <w:sz w:val="20"/>
          <w:szCs w:val="20"/>
        </w:rPr>
        <w:t xml:space="preserve"> </w:t>
      </w:r>
      <w:proofErr w:type="spellStart"/>
      <w:r w:rsidRPr="00DA194F">
        <w:rPr>
          <w:rFonts w:cs="Arial"/>
          <w:sz w:val="20"/>
          <w:szCs w:val="20"/>
        </w:rPr>
        <w:t>vazia</w:t>
      </w:r>
      <w:proofErr w:type="spellEnd"/>
      <w:r w:rsidRPr="00DA194F">
        <w:rPr>
          <w:rFonts w:cs="Arial"/>
          <w:sz w:val="20"/>
          <w:szCs w:val="20"/>
        </w:rPr>
        <w:t>.</w:t>
      </w:r>
      <w:r w:rsidRPr="00DA194F">
        <w:rPr>
          <w:rFonts w:cs="Arial"/>
          <w:sz w:val="20"/>
          <w:szCs w:val="20"/>
        </w:rPr>
        <w:br/>
      </w:r>
    </w:p>
    <w:p w14:paraId="1CF17358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2AC27D7B" wp14:editId="02549AC0">
            <wp:extent cx="5400040" cy="3058795"/>
            <wp:effectExtent l="0" t="0" r="10160" b="4445"/>
            <wp:docPr id="808254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54481" name="Imagem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950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drawing>
          <wp:inline distT="0" distB="0" distL="0" distR="0" wp14:anchorId="02C15AAC" wp14:editId="4EC01E53">
            <wp:extent cx="5400040" cy="2760980"/>
            <wp:effectExtent l="0" t="0" r="10160" b="12700"/>
            <wp:docPr id="1446360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152" name="Imagem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3CE" w14:textId="77777777" w:rsidR="00A96DD1" w:rsidRPr="00DA194F" w:rsidRDefault="00000000">
      <w:pPr>
        <w:rPr>
          <w:sz w:val="20"/>
          <w:szCs w:val="20"/>
        </w:rPr>
      </w:pPr>
      <w:r w:rsidRPr="00DA194F">
        <w:rPr>
          <w:sz w:val="20"/>
          <w:szCs w:val="20"/>
        </w:rPr>
        <w:br w:type="page"/>
      </w:r>
    </w:p>
    <w:p w14:paraId="1B02F57D" w14:textId="77777777" w:rsidR="00A96DD1" w:rsidRPr="00DA194F" w:rsidRDefault="00000000">
      <w:pPr>
        <w:rPr>
          <w:sz w:val="20"/>
          <w:szCs w:val="20"/>
        </w:rPr>
      </w:pPr>
      <w:r w:rsidRPr="00DA194F">
        <w:rPr>
          <w:noProof/>
          <w:sz w:val="20"/>
          <w:szCs w:val="20"/>
        </w:rPr>
        <w:lastRenderedPageBreak/>
        <w:drawing>
          <wp:inline distT="0" distB="0" distL="0" distR="0" wp14:anchorId="3B583C93" wp14:editId="4318B136">
            <wp:extent cx="5400040" cy="3035300"/>
            <wp:effectExtent l="0" t="0" r="10160" b="12700"/>
            <wp:docPr id="14804196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19652" name="Imagem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DD1" w:rsidRPr="00DA19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7517F" w14:textId="77777777" w:rsidR="000B6E81" w:rsidRDefault="000B6E81">
      <w:pPr>
        <w:spacing w:line="240" w:lineRule="auto"/>
      </w:pPr>
      <w:r>
        <w:separator/>
      </w:r>
    </w:p>
  </w:endnote>
  <w:endnote w:type="continuationSeparator" w:id="0">
    <w:p w14:paraId="088EE6EB" w14:textId="77777777" w:rsidR="000B6E81" w:rsidRDefault="000B6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408D7" w14:textId="77777777" w:rsidR="000B6E81" w:rsidRDefault="000B6E81">
      <w:pPr>
        <w:spacing w:after="0"/>
      </w:pPr>
      <w:r>
        <w:separator/>
      </w:r>
    </w:p>
  </w:footnote>
  <w:footnote w:type="continuationSeparator" w:id="0">
    <w:p w14:paraId="12419C2D" w14:textId="77777777" w:rsidR="000B6E81" w:rsidRDefault="000B6E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Numerada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Numerada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Commarcador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Commarcador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Numerad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Commarcador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91687306">
    <w:abstractNumId w:val="2"/>
  </w:num>
  <w:num w:numId="2" w16cid:durableId="371879721">
    <w:abstractNumId w:val="3"/>
  </w:num>
  <w:num w:numId="3" w16cid:durableId="543445112">
    <w:abstractNumId w:val="1"/>
  </w:num>
  <w:num w:numId="4" w16cid:durableId="1818456050">
    <w:abstractNumId w:val="0"/>
  </w:num>
  <w:num w:numId="5" w16cid:durableId="1918320285">
    <w:abstractNumId w:val="5"/>
  </w:num>
  <w:num w:numId="6" w16cid:durableId="1808741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E81"/>
    <w:rsid w:val="0015074B"/>
    <w:rsid w:val="0029639D"/>
    <w:rsid w:val="00326F90"/>
    <w:rsid w:val="00A96DD1"/>
    <w:rsid w:val="00AA1D8D"/>
    <w:rsid w:val="00B02DA0"/>
    <w:rsid w:val="00B47730"/>
    <w:rsid w:val="00CB0664"/>
    <w:rsid w:val="00DA194F"/>
    <w:rsid w:val="00FC693F"/>
    <w:rsid w:val="5D9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149085"/>
  <w14:defaultImageDpi w14:val="300"/>
  <w15:docId w15:val="{7FBF3837-384E-4734-BB5E-B8DBBE34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ommarcadores3">
    <w:name w:val="List Bullet 3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paragraph" w:styleId="Numerada2">
    <w:name w:val="List Number 2"/>
    <w:basedOn w:val="Normal"/>
    <w:uiPriority w:val="99"/>
    <w:unhideWhenUsed/>
    <w:pPr>
      <w:numPr>
        <w:numId w:val="3"/>
      </w:numPr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pPr>
      <w:spacing w:after="120" w:line="480" w:lineRule="auto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Numerada3">
    <w:name w:val="List Number 3"/>
    <w:basedOn w:val="Normal"/>
    <w:uiPriority w:val="99"/>
    <w:unhideWhenUsed/>
    <w:pPr>
      <w:numPr>
        <w:numId w:val="4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qFormat/>
    <w:pPr>
      <w:numPr>
        <w:numId w:val="6"/>
      </w:numPr>
      <w:contextualSpacing/>
    </w:pPr>
  </w:style>
  <w:style w:type="table" w:styleId="Tabelacomgrade">
    <w:name w:val="Table Grid"/>
    <w:basedOn w:val="Tabe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character" w:customStyle="1" w:styleId="Corpodetexto2Char">
    <w:name w:val="Corpo de texto 2 Char"/>
    <w:basedOn w:val="Fontepargpadro"/>
    <w:link w:val="Corpodetexto2"/>
    <w:uiPriority w:val="99"/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b/>
      <w:bCs/>
      <w:i/>
      <w:iCs/>
      <w:color w:val="4F81BD" w:themeColor="accent1"/>
    </w:rPr>
  </w:style>
  <w:style w:type="character" w:customStyle="1" w:styleId="nfaseSutil1">
    <w:name w:val="Ênfase Sutil1"/>
    <w:basedOn w:val="Fontepargpadro"/>
    <w:uiPriority w:val="19"/>
    <w:qFormat/>
    <w:rPr>
      <w:i/>
      <w:iCs/>
      <w:color w:val="7F7F7F" w:themeColor="text1" w:themeTint="80"/>
    </w:rPr>
  </w:style>
  <w:style w:type="character" w:customStyle="1" w:styleId="nfaseIntensa1">
    <w:name w:val="Ênfase Intensa1"/>
    <w:basedOn w:val="Fontepargpadro"/>
    <w:uiPriority w:val="21"/>
    <w:qFormat/>
    <w:rPr>
      <w:b/>
      <w:bCs/>
      <w:i/>
      <w:iCs/>
      <w:color w:val="4F81BD" w:themeColor="accent1"/>
    </w:rPr>
  </w:style>
  <w:style w:type="character" w:customStyle="1" w:styleId="RefernciaSutil1">
    <w:name w:val="Referência Sutil1"/>
    <w:basedOn w:val="Fontepargpadro"/>
    <w:uiPriority w:val="31"/>
    <w:qFormat/>
    <w:rPr>
      <w:smallCaps/>
      <w:color w:val="C0504D" w:themeColor="accent2"/>
      <w:u w:val="single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tulodoLivro1">
    <w:name w:val="Título do Livro1"/>
    <w:basedOn w:val="Fontepargpadro"/>
    <w:uiPriority w:val="33"/>
    <w:qFormat/>
    <w:rPr>
      <w:b/>
      <w:bCs/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outlineLvl w:val="9"/>
    </w:pPr>
  </w:style>
  <w:style w:type="table" w:styleId="SombreamentoClaro">
    <w:name w:val="Light Shading"/>
    <w:basedOn w:val="Tabela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adeClara-nfase1">
    <w:name w:val="Light Grid Accent 1"/>
    <w:basedOn w:val="Tabela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adeClara-nfase2">
    <w:name w:val="Light Grid Accent 2"/>
    <w:basedOn w:val="Tabela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adeClara-nfase3">
    <w:name w:val="Light Grid Accent 3"/>
    <w:basedOn w:val="Tabela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adeClara-nfase4">
    <w:name w:val="Light Grid Accent 4"/>
    <w:basedOn w:val="Tabela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adeClara-nfase5">
    <w:name w:val="Light Grid Accent 5"/>
    <w:basedOn w:val="Tabe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adeClara-nfase6">
    <w:name w:val="Light Grid Accent 6"/>
    <w:basedOn w:val="Tabela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mentoMdio1">
    <w:name w:val="Medium Shading 1"/>
    <w:basedOn w:val="Tabe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ivate-user-images.githubusercontent.com/9864041/538786071-77abc698-3577-4b1a-8596-29741b2a4311.png?jwt=eyJ0eXAiOiJKV1QiLCJhbGciOiJIUzI1NiJ9.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.khuJSaUZ3Y6QVGfTxBnKX8mau4yjFytMv1dLUHdgci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253</Words>
  <Characters>1367</Characters>
  <Application>Microsoft Office Word</Application>
  <DocSecurity>0</DocSecurity>
  <Lines>11</Lines>
  <Paragraphs>3</Paragraphs>
  <ScaleCrop>false</ScaleCrop>
  <Company>Caixa Economica Federal</Company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Miecio Santos Costa</cp:lastModifiedBy>
  <cp:revision>2</cp:revision>
  <dcterms:created xsi:type="dcterms:W3CDTF">2013-12-23T23:15:00Z</dcterms:created>
  <dcterms:modified xsi:type="dcterms:W3CDTF">2026-01-23T16:03:00Z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CDC297E125B149D3B831F8544393D500_12</vt:lpwstr>
  </property>
  <property fmtid="{D5CDD505-2E9C-101B-9397-08002B2CF9AE}" pid="4" name="MSIP_Label_fde7aacd-7cc4-4c31-9e6f-7ef306428f09_Enabled">
    <vt:lpwstr>true</vt:lpwstr>
  </property>
  <property fmtid="{D5CDD505-2E9C-101B-9397-08002B2CF9AE}" pid="5" name="MSIP_Label_fde7aacd-7cc4-4c31-9e6f-7ef306428f09_SetDate">
    <vt:lpwstr>2026-01-23T16:02:32Z</vt:lpwstr>
  </property>
  <property fmtid="{D5CDD505-2E9C-101B-9397-08002B2CF9AE}" pid="6" name="MSIP_Label_fde7aacd-7cc4-4c31-9e6f-7ef306428f09_Method">
    <vt:lpwstr>Privileged</vt:lpwstr>
  </property>
  <property fmtid="{D5CDD505-2E9C-101B-9397-08002B2CF9AE}" pid="7" name="MSIP_Label_fde7aacd-7cc4-4c31-9e6f-7ef306428f09_Name">
    <vt:lpwstr>_PUBLICO</vt:lpwstr>
  </property>
  <property fmtid="{D5CDD505-2E9C-101B-9397-08002B2CF9AE}" pid="8" name="MSIP_Label_fde7aacd-7cc4-4c31-9e6f-7ef306428f09_SiteId">
    <vt:lpwstr>ab9bba98-684a-43fb-add8-9c2bebede229</vt:lpwstr>
  </property>
  <property fmtid="{D5CDD505-2E9C-101B-9397-08002B2CF9AE}" pid="9" name="MSIP_Label_fde7aacd-7cc4-4c31-9e6f-7ef306428f09_ActionId">
    <vt:lpwstr>b81c7d31-2717-4083-9a39-5b1ad7e96a3a</vt:lpwstr>
  </property>
  <property fmtid="{D5CDD505-2E9C-101B-9397-08002B2CF9AE}" pid="10" name="MSIP_Label_fde7aacd-7cc4-4c31-9e6f-7ef306428f09_ContentBits">
    <vt:lpwstr>1</vt:lpwstr>
  </property>
</Properties>
</file>